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07D08">
      <w:pPr>
        <w:pStyle w:val="3"/>
        <w:jc w:val="center"/>
      </w:pPr>
      <w:r>
        <w:t>Experiment Report</w:t>
      </w:r>
    </w:p>
    <w:p w14:paraId="44294975">
      <w:r>
        <w:br w:type="textWrapping"/>
      </w:r>
      <w:r>
        <w:br w:type="textWrapping"/>
      </w:r>
      <w:r>
        <w:br w:type="textWrapping"/>
      </w:r>
      <w:r>
        <w:br w:type="textWrapping"/>
      </w:r>
      <w:r>
        <w:t>1. Objective</w:t>
      </w:r>
      <w:r>
        <w:br w:type="textWrapping"/>
      </w:r>
      <w:r>
        <w:br w:type="textWrapping"/>
      </w:r>
      <w:r>
        <w:t>The purpose of this experiment is to:</w:t>
      </w:r>
      <w:r>
        <w:br w:type="textWrapping"/>
      </w:r>
      <w:r>
        <w:t>1. Understand the concept of static websites and how they differ from dynamic websites.</w:t>
      </w:r>
      <w:r>
        <w:br w:type="textWrapping"/>
      </w:r>
      <w:r>
        <w:t>2. Learn how to use GitHub Pages as a static website hosting platform.</w:t>
      </w:r>
      <w:r>
        <w:br w:type="textWrapping"/>
      </w:r>
      <w:r>
        <w:t>3. Master the process of creating a GitHub repository for website deployment.</w:t>
      </w:r>
      <w:r>
        <w:br w:type="textWrapping"/>
      </w:r>
      <w:r>
        <w:t>4. Gain basic experience in writing web pages using HTML and CSS.</w:t>
      </w:r>
      <w:r>
        <w:br w:type="textWrapping"/>
      </w:r>
      <w:r>
        <w:t>5. Successfully deploy and access a personal static website.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--------------------------------------------</w:t>
      </w:r>
      <w:r>
        <w:br w:type="textWrapping"/>
      </w:r>
      <w:r>
        <w:br w:type="textWrapping"/>
      </w:r>
      <w:r>
        <w:t>3. Experimental Principle</w:t>
      </w:r>
      <w:r>
        <w:br w:type="textWrapping"/>
      </w:r>
      <w:r>
        <w:br w:type="textWrapping"/>
      </w:r>
      <w:r>
        <w:t>GitHub Pages is a static website hosting service provided by GitHub. By creating a repository named “username.github.io” and placing website source files inside the repository, GitHub automatically publishes the website online.</w:t>
      </w:r>
      <w:r>
        <w:br w:type="textWrapping"/>
      </w:r>
      <w:r>
        <w:br w:type="textWrapping"/>
      </w:r>
      <w:r>
        <w:t>A static website contains fixed content that is delivered directly to users without server-side processing. Static websites are simple, fast, and easy to maintain.</w:t>
      </w:r>
      <w:r>
        <w:br w:type="textWrapping"/>
      </w:r>
      <w:r>
        <w:br w:type="textWrapping"/>
      </w:r>
      <w:r>
        <w:t>--------------------------------------------</w:t>
      </w:r>
      <w:r>
        <w:br w:type="textWrapping"/>
      </w:r>
      <w:r>
        <w:br w:type="textWrapping"/>
      </w:r>
      <w:r>
        <w:t>4. Experimental Content</w:t>
      </w:r>
      <w:r>
        <w:br w:type="textWrapping"/>
      </w:r>
      <w:r>
        <w:br w:type="textWrapping"/>
      </w:r>
      <w:r>
        <w:t xml:space="preserve">1. Register and log in to a GitHub account.  </w:t>
      </w:r>
      <w:r>
        <w:br w:type="textWrapping"/>
      </w:r>
      <w:r>
        <w:t xml:space="preserve">2. Create a repository named username.github.io.  </w:t>
      </w:r>
      <w:r>
        <w:br w:type="textWrapping"/>
      </w:r>
      <w:r>
        <w:t xml:space="preserve">3. Create an index.html homepage file.  </w:t>
      </w:r>
      <w:r>
        <w:br w:type="textWrapping"/>
      </w:r>
      <w:r>
        <w:t xml:space="preserve">4. Enable GitHub Pages in repository settings.  </w:t>
      </w:r>
      <w:r>
        <w:br w:type="textWrapping"/>
      </w:r>
      <w:r>
        <w:t>5. Verify that the website is accessible online.</w:t>
      </w:r>
      <w:r>
        <w:br w:type="textWrapping"/>
      </w:r>
      <w:r>
        <w:br w:type="textWrapping"/>
      </w:r>
      <w:r>
        <w:t>--------------------------------------------</w:t>
      </w:r>
      <w:r>
        <w:br w:type="textWrapping"/>
      </w:r>
      <w:r>
        <w:br w:type="textWrapping"/>
      </w:r>
      <w:r>
        <w:t>5. Experimental Procedure</w:t>
      </w:r>
      <w:r>
        <w:br w:type="textWrapping"/>
      </w:r>
      <w:r>
        <w:br w:type="textWrapping"/>
      </w:r>
      <w:r>
        <w:t xml:space="preserve">Step 1: Create a GitHub Repository  </w:t>
      </w:r>
      <w:r>
        <w:br w:type="textWrapping"/>
      </w:r>
      <w:r>
        <w:t>Log in to GitHub, click “New Repository”, and name it username.github.io. Select Public and initialize with README.</w:t>
      </w:r>
      <w:r>
        <w:br w:type="textWrapping"/>
      </w:r>
      <w:r>
        <w:br w:type="textWrapping"/>
      </w:r>
      <w:r>
        <w:t xml:space="preserve">Step 2: Create Homepage  </w:t>
      </w:r>
      <w:r>
        <w:br w:type="textWrapping"/>
      </w:r>
      <w:r>
        <w:t>Create a file named index.html and write the following sample code: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0340" cy="29895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 xml:space="preserve">Step 3: Enable GitHub Pages  </w:t>
      </w:r>
      <w:r>
        <w:br w:type="textWrapping"/>
      </w:r>
      <w:r>
        <w:t>Go to Settings → Pages, choose branch “main” and root directory.</w:t>
      </w:r>
      <w:r>
        <w:br w:type="textWrapping"/>
      </w:r>
      <w:r>
        <w:drawing>
          <wp:inline distT="0" distB="0" distL="114300" distR="114300">
            <wp:extent cx="5260340" cy="299974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Step 4: Access Website  </w:t>
      </w:r>
      <w:r>
        <w:br w:type="textWrapping"/>
      </w:r>
      <w:r>
        <w:t>Visit: https://username.github.io</w:t>
      </w:r>
      <w:r>
        <w:br w:type="textWrapping"/>
      </w:r>
      <w:r>
        <w:drawing>
          <wp:inline distT="0" distB="0" distL="114300" distR="114300">
            <wp:extent cx="5260340" cy="2976880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t>--------------------------------------------</w:t>
      </w:r>
      <w:r>
        <w:br w:type="textWrapping"/>
      </w:r>
      <w:r>
        <w:br w:type="textWrapping"/>
      </w:r>
      <w:r>
        <w:t>6. Experimental Results</w:t>
      </w:r>
      <w:r>
        <w:br w:type="textWrapping"/>
      </w:r>
      <w:r>
        <w:br w:type="textWrapping"/>
      </w:r>
      <w:r>
        <w:t>The personal website was successfully deployed and is accessible online. The homepage displays personal information correctly, indicating that GitHub Pages configuration is correct.</w:t>
      </w:r>
      <w:r>
        <w:br w:type="textWrapping"/>
      </w:r>
      <w:r>
        <w:br w:type="textWrapping"/>
      </w:r>
      <w:r>
        <w:br w:type="textWrapping"/>
      </w:r>
      <w:r>
        <w:t>--------------------------------------------</w:t>
      </w:r>
      <w:r>
        <w:br w:type="textWrapping"/>
      </w:r>
      <w:r>
        <w:br w:type="textWrapping"/>
      </w:r>
      <w:r>
        <w:t>8. Conclusion</w:t>
      </w:r>
      <w:r>
        <w:br w:type="textWrapping"/>
      </w:r>
      <w:r>
        <w:br w:type="textWrapping"/>
      </w:r>
      <w:r>
        <w:t>Through this experiment, I learned how to use GitHub Pages to build and publish a personal static website. I improved my understanding of HTML structure and web hosting concepts. This experiment provides a foundation for building personal portfolios and future web projects.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95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446</Words>
  <Characters>2946</Characters>
  <Lines>0</Lines>
  <Paragraphs>0</Paragraphs>
  <TotalTime>0</TotalTime>
  <ScaleCrop>false</ScaleCrop>
  <LinksUpToDate>false</LinksUpToDate>
  <CharactersWithSpaces>3353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WPS_1337188568</cp:lastModifiedBy>
  <dcterms:modified xsi:type="dcterms:W3CDTF">2026-02-06T08:09:29Z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eyJoZGlkIjoiN2ZkN2U0NTE2ZWZjNGNkOGYwMTY5ODIwZjEyYjUxNGMiLCJ1c2VySWQiOiIxMzM3MTg4NTY4In0=</vt:lpwstr>
  </property>
  <property fmtid="{D5CDD505-2E9C-101B-9397-08002B2CF9AE}" pid="3" name="KSOProductBuildVer">
    <vt:lpwstr>2052-12.1.0.24657</vt:lpwstr>
  </property>
  <property fmtid="{D5CDD505-2E9C-101B-9397-08002B2CF9AE}" pid="4" name="ICV">
    <vt:lpwstr>92D12DC2226A46B0A5E94C880A60DFC5_12</vt:lpwstr>
  </property>
</Properties>
</file>